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FB4015" w14:textId="259670A6" w:rsidR="004D4698" w:rsidRDefault="0070150A" w:rsidP="00E467B2">
      <w:pPr>
        <w:pStyle w:val="Name"/>
        <w:rPr>
          <w:b w:val="0"/>
          <w:bCs/>
          <w:i/>
          <w:iCs/>
          <w:sz w:val="52"/>
          <w:szCs w:val="52"/>
        </w:rPr>
      </w:pPr>
      <w:r w:rsidRPr="00037EB1">
        <w:rPr>
          <w:i/>
          <w:iCs/>
          <w:sz w:val="56"/>
          <w:szCs w:val="56"/>
          <w:highlight w:val="lightGray"/>
          <w:u w:val="single"/>
        </w:rPr>
        <w:t>Name</w:t>
      </w:r>
      <w:r w:rsidR="00AE65CD">
        <w:rPr>
          <w:i/>
          <w:iCs/>
          <w:u w:val="single"/>
        </w:rPr>
        <w:t>:</w:t>
      </w:r>
      <w:r w:rsidR="00A56874">
        <w:rPr>
          <w:b w:val="0"/>
          <w:bCs/>
          <w:sz w:val="52"/>
          <w:szCs w:val="52"/>
        </w:rPr>
        <w:t xml:space="preserve"> </w:t>
      </w:r>
      <w:r w:rsidR="006545D7">
        <w:rPr>
          <w:b w:val="0"/>
          <w:bCs/>
          <w:i/>
          <w:iCs/>
          <w:sz w:val="52"/>
          <w:szCs w:val="52"/>
        </w:rPr>
        <w:t>dalia khaled</w:t>
      </w:r>
      <w:r w:rsidR="00A56874">
        <w:rPr>
          <w:b w:val="0"/>
          <w:bCs/>
          <w:sz w:val="52"/>
          <w:szCs w:val="52"/>
        </w:rPr>
        <w:t xml:space="preserve"> </w:t>
      </w:r>
      <w:r w:rsidR="006545D7">
        <w:rPr>
          <w:b w:val="0"/>
          <w:bCs/>
          <w:i/>
          <w:iCs/>
          <w:sz w:val="52"/>
          <w:szCs w:val="52"/>
        </w:rPr>
        <w:t xml:space="preserve">mohamed </w:t>
      </w:r>
    </w:p>
    <w:p w14:paraId="176C4B20" w14:textId="77777777" w:rsidR="00362C9C" w:rsidRPr="006545D7" w:rsidRDefault="00362C9C" w:rsidP="00E467B2">
      <w:pPr>
        <w:pStyle w:val="Name"/>
        <w:rPr>
          <w:b w:val="0"/>
          <w:bCs/>
          <w:i/>
          <w:iCs/>
          <w:sz w:val="52"/>
          <w:szCs w:val="52"/>
        </w:rPr>
      </w:pPr>
    </w:p>
    <w:p w14:paraId="7E8FDFB0" w14:textId="464826E4" w:rsidR="00437972" w:rsidRDefault="0070150A" w:rsidP="00E467B2">
      <w:pPr>
        <w:pStyle w:val="Name"/>
        <w:rPr>
          <w:b w:val="0"/>
          <w:bCs/>
          <w:i/>
          <w:iCs/>
          <w:sz w:val="52"/>
          <w:szCs w:val="52"/>
        </w:rPr>
      </w:pPr>
      <w:r w:rsidRPr="00037EB1">
        <w:rPr>
          <w:i/>
          <w:iCs/>
          <w:sz w:val="56"/>
          <w:szCs w:val="56"/>
          <w:highlight w:val="lightGray"/>
          <w:u w:val="single"/>
        </w:rPr>
        <w:t>B.N</w:t>
      </w:r>
      <w:r w:rsidR="008277DB" w:rsidRPr="00037EB1">
        <w:rPr>
          <w:i/>
          <w:iCs/>
          <w:sz w:val="72"/>
          <w:szCs w:val="72"/>
          <w:highlight w:val="lightGray"/>
          <w:u w:val="single"/>
        </w:rPr>
        <w:t>:</w:t>
      </w:r>
      <w:r w:rsidR="00D508D8">
        <w:rPr>
          <w:i/>
          <w:iCs/>
          <w:sz w:val="72"/>
          <w:szCs w:val="72"/>
        </w:rPr>
        <w:t xml:space="preserve"> </w:t>
      </w:r>
      <w:r w:rsidR="00D508D8">
        <w:rPr>
          <w:b w:val="0"/>
          <w:bCs/>
          <w:i/>
          <w:iCs/>
          <w:sz w:val="52"/>
          <w:szCs w:val="52"/>
        </w:rPr>
        <w:t xml:space="preserve">20 </w:t>
      </w:r>
    </w:p>
    <w:p w14:paraId="5908D7B0" w14:textId="482F74E6" w:rsidR="00217C31" w:rsidRDefault="00217C31" w:rsidP="00E467B2">
      <w:pPr>
        <w:pStyle w:val="Name"/>
        <w:rPr>
          <w:b w:val="0"/>
          <w:bCs/>
          <w:i/>
          <w:iCs/>
          <w:sz w:val="52"/>
          <w:szCs w:val="52"/>
        </w:rPr>
      </w:pPr>
    </w:p>
    <w:p w14:paraId="5FA46582" w14:textId="268FDF50" w:rsidR="00C06E1E" w:rsidRPr="00174AE7" w:rsidRDefault="00174AE7" w:rsidP="00E467B2">
      <w:pPr>
        <w:pStyle w:val="Name"/>
        <w:rPr>
          <w:b w:val="0"/>
          <w:bCs/>
          <w:i/>
          <w:iCs/>
          <w:sz w:val="52"/>
          <w:szCs w:val="52"/>
        </w:rPr>
      </w:pPr>
      <w:r w:rsidRPr="00174AE7">
        <w:rPr>
          <w:i/>
          <w:iCs/>
          <w:sz w:val="52"/>
          <w:szCs w:val="52"/>
          <w:highlight w:val="lightGray"/>
          <w:u w:val="single"/>
        </w:rPr>
        <w:t>sitting</w:t>
      </w:r>
      <w:r>
        <w:rPr>
          <w:i/>
          <w:iCs/>
          <w:sz w:val="52"/>
          <w:szCs w:val="52"/>
          <w:u w:val="single"/>
        </w:rPr>
        <w:t xml:space="preserve"> </w:t>
      </w:r>
      <w:r w:rsidRPr="00174AE7">
        <w:rPr>
          <w:i/>
          <w:iCs/>
          <w:sz w:val="52"/>
          <w:szCs w:val="52"/>
          <w:highlight w:val="lightGray"/>
          <w:u w:val="single"/>
        </w:rPr>
        <w:t>number</w:t>
      </w:r>
      <w:r w:rsidRPr="00174AE7">
        <w:rPr>
          <w:i/>
          <w:iCs/>
          <w:sz w:val="52"/>
          <w:szCs w:val="52"/>
          <w:u w:val="single"/>
        </w:rPr>
        <w:t xml:space="preserve">: </w:t>
      </w:r>
      <w:r w:rsidRPr="00174AE7">
        <w:rPr>
          <w:b w:val="0"/>
          <w:bCs/>
          <w:i/>
          <w:iCs/>
          <w:sz w:val="52"/>
          <w:szCs w:val="52"/>
        </w:rPr>
        <w:t xml:space="preserve"> </w:t>
      </w:r>
      <w:r>
        <w:rPr>
          <w:b w:val="0"/>
          <w:bCs/>
          <w:i/>
          <w:iCs/>
          <w:sz w:val="52"/>
          <w:szCs w:val="52"/>
        </w:rPr>
        <w:t xml:space="preserve">297 </w:t>
      </w:r>
    </w:p>
    <w:p w14:paraId="7DAB0973" w14:textId="77777777" w:rsidR="00362C9C" w:rsidRDefault="00362C9C" w:rsidP="00E467B2">
      <w:pPr>
        <w:pStyle w:val="Name"/>
        <w:rPr>
          <w:b w:val="0"/>
          <w:bCs/>
          <w:i/>
          <w:iCs/>
          <w:sz w:val="52"/>
          <w:szCs w:val="52"/>
        </w:rPr>
      </w:pPr>
    </w:p>
    <w:p w14:paraId="1629B70F" w14:textId="4BCAE50A" w:rsidR="00C3778C" w:rsidRDefault="005F4DCE" w:rsidP="00E467B2">
      <w:pPr>
        <w:pStyle w:val="Name"/>
        <w:rPr>
          <w:b w:val="0"/>
          <w:bCs/>
          <w:i/>
          <w:iCs/>
          <w:sz w:val="72"/>
          <w:szCs w:val="72"/>
        </w:rPr>
      </w:pPr>
      <w:r w:rsidRPr="00037EB1">
        <w:rPr>
          <w:i/>
          <w:iCs/>
          <w:sz w:val="56"/>
          <w:szCs w:val="56"/>
          <w:highlight w:val="lightGray"/>
          <w:u w:val="single"/>
        </w:rPr>
        <w:t>Date</w:t>
      </w:r>
      <w:r w:rsidR="006545D7">
        <w:rPr>
          <w:i/>
          <w:iCs/>
          <w:sz w:val="72"/>
          <w:szCs w:val="72"/>
          <w:u w:val="single"/>
        </w:rPr>
        <w:t>:</w:t>
      </w:r>
      <w:r w:rsidR="004D30E3">
        <w:rPr>
          <w:i/>
          <w:iCs/>
          <w:sz w:val="72"/>
          <w:szCs w:val="72"/>
          <w:u w:val="single"/>
        </w:rPr>
        <w:t xml:space="preserve"> </w:t>
      </w:r>
      <w:r w:rsidR="00BF5C6A">
        <w:rPr>
          <w:b w:val="0"/>
          <w:bCs/>
          <w:i/>
          <w:iCs/>
          <w:sz w:val="52"/>
          <w:szCs w:val="52"/>
        </w:rPr>
        <w:t>8/6/2021</w:t>
      </w:r>
      <w:r w:rsidR="00C3778C">
        <w:rPr>
          <w:b w:val="0"/>
          <w:bCs/>
          <w:i/>
          <w:iCs/>
          <w:sz w:val="72"/>
          <w:szCs w:val="72"/>
        </w:rPr>
        <w:t xml:space="preserve"> </w:t>
      </w:r>
    </w:p>
    <w:p w14:paraId="41C181DB" w14:textId="77777777" w:rsidR="00362C9C" w:rsidRDefault="00362C9C" w:rsidP="00E467B2">
      <w:pPr>
        <w:pStyle w:val="Name"/>
        <w:rPr>
          <w:b w:val="0"/>
          <w:bCs/>
          <w:i/>
          <w:iCs/>
          <w:sz w:val="72"/>
          <w:szCs w:val="72"/>
        </w:rPr>
      </w:pPr>
    </w:p>
    <w:p w14:paraId="68D643BD" w14:textId="44887E53" w:rsidR="004D4698" w:rsidRDefault="009C1A22" w:rsidP="0020386B">
      <w:pPr>
        <w:pStyle w:val="Name"/>
        <w:rPr>
          <w:b w:val="0"/>
          <w:bCs/>
          <w:i/>
          <w:iCs/>
          <w:sz w:val="52"/>
          <w:szCs w:val="52"/>
        </w:rPr>
      </w:pPr>
      <w:r w:rsidRPr="00037EB1">
        <w:rPr>
          <w:i/>
          <w:iCs/>
          <w:sz w:val="56"/>
          <w:szCs w:val="56"/>
          <w:highlight w:val="lightGray"/>
          <w:u w:val="single"/>
        </w:rPr>
        <w:t>Topic</w:t>
      </w:r>
      <w:r w:rsidR="00C3778C">
        <w:rPr>
          <w:i/>
          <w:iCs/>
          <w:sz w:val="72"/>
          <w:szCs w:val="72"/>
          <w:u w:val="single"/>
        </w:rPr>
        <w:t>:</w:t>
      </w:r>
      <w:r>
        <w:rPr>
          <w:b w:val="0"/>
          <w:bCs/>
          <w:i/>
          <w:iCs/>
          <w:sz w:val="72"/>
          <w:szCs w:val="72"/>
        </w:rPr>
        <w:t xml:space="preserve"> </w:t>
      </w:r>
      <w:r>
        <w:rPr>
          <w:b w:val="0"/>
          <w:bCs/>
          <w:i/>
          <w:iCs/>
          <w:sz w:val="52"/>
          <w:szCs w:val="52"/>
        </w:rPr>
        <w:t xml:space="preserve">artificial intelligence </w:t>
      </w:r>
    </w:p>
    <w:p w14:paraId="43631935" w14:textId="77777777" w:rsidR="00362C9C" w:rsidRDefault="00362C9C" w:rsidP="0020386B">
      <w:pPr>
        <w:pStyle w:val="Name"/>
        <w:rPr>
          <w:b w:val="0"/>
          <w:bCs/>
          <w:i/>
          <w:iCs/>
          <w:sz w:val="52"/>
          <w:szCs w:val="52"/>
        </w:rPr>
      </w:pPr>
    </w:p>
    <w:p w14:paraId="3593FA45" w14:textId="77777777" w:rsidR="003D3331" w:rsidRDefault="00CE0380" w:rsidP="003D3331">
      <w:pPr>
        <w:pStyle w:val="Name"/>
        <w:rPr>
          <w:i/>
          <w:iCs/>
          <w:sz w:val="56"/>
          <w:szCs w:val="56"/>
          <w:u w:val="single"/>
        </w:rPr>
      </w:pPr>
      <w:r w:rsidRPr="00037EB1">
        <w:rPr>
          <w:i/>
          <w:iCs/>
          <w:sz w:val="56"/>
          <w:szCs w:val="56"/>
          <w:highlight w:val="lightGray"/>
          <w:u w:val="single"/>
        </w:rPr>
        <w:t>Application</w:t>
      </w:r>
      <w:r>
        <w:rPr>
          <w:i/>
          <w:iCs/>
          <w:sz w:val="56"/>
          <w:szCs w:val="56"/>
          <w:u w:val="single"/>
        </w:rPr>
        <w:t xml:space="preserve"> </w:t>
      </w:r>
      <w:r w:rsidRPr="00037EB1">
        <w:rPr>
          <w:i/>
          <w:iCs/>
          <w:sz w:val="56"/>
          <w:szCs w:val="56"/>
          <w:highlight w:val="lightGray"/>
          <w:u w:val="single"/>
        </w:rPr>
        <w:t>breif</w:t>
      </w:r>
      <w:r w:rsidR="003D3331">
        <w:rPr>
          <w:i/>
          <w:iCs/>
          <w:sz w:val="56"/>
          <w:szCs w:val="56"/>
          <w:u w:val="single"/>
        </w:rPr>
        <w:t>:</w:t>
      </w:r>
    </w:p>
    <w:p w14:paraId="7EF188E4" w14:textId="7C310CB2" w:rsidR="009D0C78" w:rsidRPr="003D3331" w:rsidRDefault="0015454E" w:rsidP="003D3331">
      <w:pPr>
        <w:pStyle w:val="Name"/>
        <w:rPr>
          <w:i/>
          <w:iCs/>
          <w:sz w:val="56"/>
          <w:szCs w:val="56"/>
          <w:u w:val="single"/>
        </w:rPr>
      </w:pPr>
      <w:r w:rsidRPr="00540F12">
        <w:rPr>
          <w:rFonts w:ascii="Roboto" w:eastAsia="Times New Roman" w:hAnsi="Roboto"/>
          <w:b w:val="0"/>
          <w:bCs/>
          <w:i/>
          <w:iCs/>
          <w:color w:val="3C4043"/>
          <w:sz w:val="52"/>
          <w:szCs w:val="52"/>
          <w:u w:val="single"/>
          <w:shd w:val="clear" w:color="auto" w:fill="FFFFFF"/>
        </w:rPr>
        <w:t xml:space="preserve">AnWriter Free </w:t>
      </w:r>
      <w:r w:rsidRPr="002F2E6E">
        <w:rPr>
          <w:rFonts w:ascii="Roboto" w:eastAsia="Times New Roman" w:hAnsi="Roboto"/>
          <w:b w:val="0"/>
          <w:bCs/>
          <w:i/>
          <w:iCs/>
          <w:color w:val="3C4043"/>
          <w:sz w:val="52"/>
          <w:szCs w:val="52"/>
          <w:u w:val="single"/>
          <w:shd w:val="clear" w:color="auto" w:fill="FFFFFF"/>
        </w:rPr>
        <w:t>HTML</w:t>
      </w:r>
      <w:r w:rsidR="00E51C23">
        <w:rPr>
          <w:rFonts w:ascii="Roboto" w:eastAsia="Times New Roman" w:hAnsi="Roboto"/>
          <w:i/>
          <w:iCs/>
          <w:color w:val="3C4043"/>
          <w:sz w:val="52"/>
          <w:szCs w:val="52"/>
          <w:shd w:val="clear" w:color="auto" w:fill="FFFFFF"/>
        </w:rPr>
        <w:t xml:space="preserve">: </w:t>
      </w:r>
      <w:r w:rsidRPr="006F1B26">
        <w:rPr>
          <w:rFonts w:ascii="Roboto" w:eastAsia="Times New Roman" w:hAnsi="Roboto"/>
          <w:i/>
          <w:iCs/>
          <w:color w:val="3C4043"/>
          <w:sz w:val="52"/>
          <w:szCs w:val="52"/>
          <w:shd w:val="clear" w:color="auto" w:fill="FFFFFF"/>
        </w:rPr>
        <w:t>Editor is a useful app that offers a simple and efficient way to write and edit source code right from your smartphone. This editor supports a variety of languages, including </w:t>
      </w:r>
      <w:r w:rsidRPr="006F1B26">
        <w:rPr>
          <w:rFonts w:ascii="Roboto" w:eastAsia="Times New Roman" w:hAnsi="Roboto"/>
          <w:b w:val="0"/>
          <w:bCs/>
          <w:i/>
          <w:iCs/>
          <w:color w:val="3C4043"/>
          <w:sz w:val="52"/>
          <w:szCs w:val="52"/>
          <w:shd w:val="clear" w:color="auto" w:fill="FFFFFF"/>
        </w:rPr>
        <w:t>HTML</w:t>
      </w:r>
      <w:r w:rsidRPr="006F1B26">
        <w:rPr>
          <w:rFonts w:ascii="Roboto" w:eastAsia="Times New Roman" w:hAnsi="Roboto"/>
          <w:i/>
          <w:iCs/>
          <w:color w:val="3C4043"/>
          <w:sz w:val="52"/>
          <w:szCs w:val="52"/>
          <w:shd w:val="clear" w:color="auto" w:fill="FFFFFF"/>
        </w:rPr>
        <w:t>, </w:t>
      </w:r>
      <w:r w:rsidRPr="006F1B26">
        <w:rPr>
          <w:rFonts w:ascii="Roboto" w:eastAsia="Times New Roman" w:hAnsi="Roboto"/>
          <w:b w:val="0"/>
          <w:bCs/>
          <w:i/>
          <w:iCs/>
          <w:color w:val="3C4043"/>
          <w:sz w:val="52"/>
          <w:szCs w:val="52"/>
          <w:shd w:val="clear" w:color="auto" w:fill="FFFFFF"/>
        </w:rPr>
        <w:t>HTML</w:t>
      </w:r>
      <w:r w:rsidRPr="006F1B26">
        <w:rPr>
          <w:rFonts w:ascii="Roboto" w:eastAsia="Times New Roman" w:hAnsi="Roboto"/>
          <w:i/>
          <w:iCs/>
          <w:color w:val="3C4043"/>
          <w:sz w:val="52"/>
          <w:szCs w:val="52"/>
          <w:shd w:val="clear" w:color="auto" w:fill="FFFFFF"/>
        </w:rPr>
        <w:t> 5, CSS, CSS 3, JavaScript, jQuery, Bootstrap, and Angular.</w:t>
      </w:r>
    </w:p>
    <w:p w14:paraId="590CF630" w14:textId="67B28669" w:rsidR="008C0703" w:rsidRDefault="008C0703" w:rsidP="00362C9C">
      <w:pPr>
        <w:pStyle w:val="Name"/>
        <w:rPr>
          <w:rFonts w:ascii="Roboto" w:eastAsia="Times New Roman" w:hAnsi="Roboto"/>
          <w:i/>
          <w:iCs/>
          <w:color w:val="3C4043"/>
          <w:sz w:val="52"/>
          <w:szCs w:val="52"/>
          <w:shd w:val="clear" w:color="auto" w:fill="FFFFFF"/>
        </w:rPr>
      </w:pPr>
    </w:p>
    <w:p w14:paraId="427AB061" w14:textId="05BA47EC" w:rsidR="0025347E" w:rsidRDefault="002C2AB2">
      <w:pPr>
        <w:rPr>
          <w:rFonts w:ascii="Roboto" w:eastAsia="Times New Roman" w:hAnsi="Roboto"/>
          <w:b/>
          <w:bCs/>
          <w:i/>
          <w:iCs/>
          <w:color w:val="3C4043"/>
          <w:sz w:val="56"/>
          <w:szCs w:val="56"/>
          <w:u w:val="single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lang w:eastAsia="en-US"/>
        </w:rPr>
        <w:drawing>
          <wp:anchor distT="0" distB="0" distL="114300" distR="114300" simplePos="0" relativeHeight="251660288" behindDoc="0" locked="0" layoutInCell="1" allowOverlap="1" wp14:anchorId="737F8D9C" wp14:editId="46329B78">
            <wp:simplePos x="0" y="0"/>
            <wp:positionH relativeFrom="margin">
              <wp:align>right</wp:align>
            </wp:positionH>
            <wp:positionV relativeFrom="paragraph">
              <wp:posOffset>6393180</wp:posOffset>
            </wp:positionV>
            <wp:extent cx="6033770" cy="69342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Roboto" w:eastAsia="Times New Roman" w:hAnsi="Roboto"/>
          <w:b/>
          <w:bCs/>
          <w:i/>
          <w:iCs/>
          <w:noProof/>
          <w:color w:val="3C4043"/>
          <w:sz w:val="56"/>
          <w:szCs w:val="56"/>
          <w:u w:val="single"/>
          <w:lang w:eastAsia="en-US"/>
        </w:rPr>
        <w:drawing>
          <wp:anchor distT="0" distB="0" distL="114300" distR="114300" simplePos="0" relativeHeight="251659264" behindDoc="0" locked="0" layoutInCell="1" allowOverlap="1" wp14:anchorId="016EBCFF" wp14:editId="0A543F29">
            <wp:simplePos x="0" y="0"/>
            <wp:positionH relativeFrom="margin">
              <wp:posOffset>-22860</wp:posOffset>
            </wp:positionH>
            <wp:positionV relativeFrom="paragraph">
              <wp:posOffset>3725545</wp:posOffset>
            </wp:positionV>
            <wp:extent cx="6035040" cy="2715895"/>
            <wp:effectExtent l="0" t="0" r="381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428">
        <w:rPr>
          <w:rFonts w:ascii="Roboto" w:eastAsia="Times New Roman" w:hAnsi="Roboto"/>
          <w:b/>
          <w:bCs/>
          <w:i/>
          <w:iCs/>
          <w:color w:val="3C4043"/>
          <w:sz w:val="56"/>
          <w:szCs w:val="56"/>
          <w:highlight w:val="lightGray"/>
          <w:u w:val="single"/>
          <w:shd w:val="clear" w:color="auto" w:fill="FFFFFF"/>
        </w:rPr>
        <w:t>Screenshots</w:t>
      </w:r>
      <w:r w:rsidR="004556FE">
        <w:rPr>
          <w:rFonts w:ascii="Roboto" w:eastAsia="Times New Roman" w:hAnsi="Roboto"/>
          <w:b/>
          <w:bCs/>
          <w:i/>
          <w:iCs/>
          <w:color w:val="3C4043"/>
          <w:sz w:val="56"/>
          <w:szCs w:val="56"/>
          <w:u w:val="single"/>
          <w:shd w:val="clear" w:color="auto" w:fill="FFFFFF"/>
        </w:rPr>
        <w:t xml:space="preserve">: </w:t>
      </w:r>
      <w:r>
        <w:rPr>
          <w:rFonts w:ascii="Roboto" w:eastAsia="Times New Roman" w:hAnsi="Roboto"/>
          <w:b/>
          <w:bCs/>
          <w:i/>
          <w:iCs/>
          <w:noProof/>
          <w:color w:val="3C4043"/>
          <w:sz w:val="56"/>
          <w:szCs w:val="56"/>
          <w:u w:val="single"/>
          <w:shd w:val="clear" w:color="auto" w:fill="FFFFFF"/>
          <w:rtl/>
          <w:lang w:eastAsia="en-US"/>
        </w:rPr>
        <w:drawing>
          <wp:inline distT="0" distB="0" distL="0" distR="0" wp14:anchorId="3560B112" wp14:editId="365314E2">
            <wp:extent cx="6035040" cy="2913380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.html - Profile 1 - Microsoft​ Edge 6_5_2021 2_39_03 AM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4808" w14:textId="777BB6DF" w:rsidR="002C2AB2" w:rsidRPr="00632428" w:rsidRDefault="002C2AB2">
      <w:pPr>
        <w:rPr>
          <w:rFonts w:ascii="Roboto" w:eastAsia="Times New Roman" w:hAnsi="Roboto"/>
          <w:b/>
          <w:bCs/>
          <w:i/>
          <w:iCs/>
          <w:color w:val="3C4043"/>
          <w:sz w:val="56"/>
          <w:szCs w:val="56"/>
          <w:u w:val="single"/>
          <w:shd w:val="clear" w:color="auto" w:fill="FFFFFF"/>
        </w:rPr>
      </w:pPr>
    </w:p>
    <w:p w14:paraId="4F1FAF0D" w14:textId="671D3CC6" w:rsidR="00625B67" w:rsidRDefault="00732172" w:rsidP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</w:rPr>
      </w:pPr>
      <w: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</w:rPr>
        <w:lastRenderedPageBreak/>
        <w:t xml:space="preserve">  </w:t>
      </w:r>
      <w:r w:rsidR="002C2AB2"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drawing>
          <wp:inline distT="0" distB="0" distL="0" distR="0" wp14:anchorId="67B16240" wp14:editId="655768B5">
            <wp:extent cx="6035040" cy="3216275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tificial intelligence - Profile 1 - Microsoft​ Edge 6_5_2021 2_38_1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6902" w14:textId="4FBF609C" w:rsidR="00732172" w:rsidRDefault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drawing>
          <wp:inline distT="0" distB="0" distL="0" distR="0" wp14:anchorId="7BEA2F30" wp14:editId="24B0C451">
            <wp:extent cx="6035040" cy="32575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tificial intelligence - Profile 1 - Microsoft​ Edge 6_5_2021 2_38_26 AM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688" w14:textId="29CD7F18" w:rsidR="00625B67" w:rsidRDefault="00625B67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</w:rPr>
        <w:br w:type="page"/>
      </w:r>
      <w:r w:rsidR="002C2AB2"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lastRenderedPageBreak/>
        <w:drawing>
          <wp:inline distT="0" distB="0" distL="0" distR="0" wp14:anchorId="0F7A6D38" wp14:editId="26130BFB">
            <wp:extent cx="6035040" cy="258635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- Profile 1 - Microsoft​ Edge 6_5_2021 2_39_14 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879F" w14:textId="0E1A4DAD" w:rsidR="002C2AB2" w:rsidRDefault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rtl/>
          <w:lang w:eastAsia="en-US"/>
        </w:rPr>
        <w:drawing>
          <wp:inline distT="0" distB="0" distL="0" distR="0" wp14:anchorId="2222A71D" wp14:editId="3537247D">
            <wp:extent cx="6035040" cy="289623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- Profile 1 - Microsoft​ Edge 6_5_2021 2_39_45 AM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5061" w14:textId="72D35B8C" w:rsidR="002C2AB2" w:rsidRDefault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lastRenderedPageBreak/>
        <w:drawing>
          <wp:inline distT="0" distB="0" distL="0" distR="0" wp14:anchorId="0652D6C3" wp14:editId="2D8F76E2">
            <wp:extent cx="6035040" cy="307975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- Profile 1 - Microsoft​ Edge 6_5_2021 2_39_30 AM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11C8" w14:textId="77D62361" w:rsidR="00BA5516" w:rsidRDefault="00BA5516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drawing>
          <wp:inline distT="0" distB="0" distL="0" distR="0" wp14:anchorId="6D182D8E" wp14:editId="5CE2C1C4">
            <wp:extent cx="6035040" cy="122618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- Profile 1 - Microsoft​ Edge 6_5_2021 2_39_37 AM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643C" w14:textId="77777777" w:rsidR="0006796D" w:rsidRDefault="0006796D">
      <w:pP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  <w:rtl/>
        </w:rPr>
      </w:pPr>
    </w:p>
    <w:p w14:paraId="547181C8" w14:textId="77777777" w:rsidR="0006796D" w:rsidRDefault="0006796D">
      <w:pP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  <w:rtl/>
        </w:rPr>
      </w:pPr>
    </w:p>
    <w:p w14:paraId="7303D153" w14:textId="77777777" w:rsidR="0006796D" w:rsidRDefault="0006796D">
      <w:pP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  <w:rtl/>
        </w:rPr>
      </w:pPr>
    </w:p>
    <w:p w14:paraId="1575729D" w14:textId="77777777" w:rsidR="0006796D" w:rsidRDefault="0006796D">
      <w:pP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  <w:rtl/>
        </w:rPr>
      </w:pPr>
    </w:p>
    <w:p w14:paraId="4DEC5875" w14:textId="77777777" w:rsidR="0006796D" w:rsidRDefault="0006796D">
      <w:pP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  <w:rtl/>
        </w:rPr>
      </w:pPr>
    </w:p>
    <w:p w14:paraId="27477496" w14:textId="430FBDAC" w:rsidR="00437972" w:rsidRPr="008C7A26" w:rsidRDefault="008C7A26">
      <w:pP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u w:val="single"/>
          <w:shd w:val="clear" w:color="auto" w:fill="FFFFFF"/>
        </w:rPr>
      </w:pPr>
      <w:r w:rsidRPr="008C7A26"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</w:rPr>
        <w:lastRenderedPageBreak/>
        <w:t>source</w:t>
      </w:r>
      <w: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u w:val="single"/>
          <w:shd w:val="clear" w:color="auto" w:fill="FFFFFF"/>
        </w:rPr>
        <w:t xml:space="preserve"> </w:t>
      </w:r>
      <w:r w:rsidRPr="008C7A26"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</w:rPr>
        <w:t>code</w:t>
      </w:r>
      <w: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u w:val="single"/>
          <w:shd w:val="clear" w:color="auto" w:fill="FFFFFF"/>
        </w:rPr>
        <w:t>:</w:t>
      </w:r>
    </w:p>
    <w:p w14:paraId="017C6ADD" w14:textId="77777777" w:rsidR="00BA5516" w:rsidRDefault="00BA5516" w:rsidP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drawing>
          <wp:inline distT="0" distB="0" distL="0" distR="0" wp14:anchorId="3917F1C3" wp14:editId="36A2522E">
            <wp:extent cx="6035040" cy="339280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06-05 1513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D458" w14:textId="77777777" w:rsidR="00BA5516" w:rsidRDefault="00BA5516" w:rsidP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drawing>
          <wp:inline distT="0" distB="0" distL="0" distR="0" wp14:anchorId="6BAE4DA7" wp14:editId="28763EA6">
            <wp:extent cx="6035040" cy="339280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06-05 1515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CB45" w14:textId="77777777" w:rsidR="00BA5516" w:rsidRDefault="00BA5516" w:rsidP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</w:p>
    <w:p w14:paraId="753B5AFD" w14:textId="0215437E" w:rsidR="00BA5516" w:rsidRDefault="00BA5516" w:rsidP="00BA5516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drawing>
          <wp:inline distT="0" distB="0" distL="0" distR="0" wp14:anchorId="3076637E" wp14:editId="7E0AD878">
            <wp:extent cx="6035040" cy="33928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06-05 1539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10E" w14:textId="77777777" w:rsidR="00BA5516" w:rsidRDefault="00BA5516" w:rsidP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drawing>
          <wp:inline distT="0" distB="0" distL="0" distR="0" wp14:anchorId="3FD06912" wp14:editId="2E4DFD91">
            <wp:extent cx="6035040" cy="31635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06-05 1541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1CB0" w14:textId="77777777" w:rsidR="0006796D" w:rsidRDefault="0006796D" w:rsidP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</w:p>
    <w:p w14:paraId="30D158E1" w14:textId="77777777" w:rsidR="0006796D" w:rsidRDefault="00BA5516" w:rsidP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lastRenderedPageBreak/>
        <w:drawing>
          <wp:inline distT="0" distB="0" distL="0" distR="0" wp14:anchorId="41CE398F" wp14:editId="36EA9694">
            <wp:extent cx="6035040" cy="904875"/>
            <wp:effectExtent l="0" t="0" r="381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1-06-05 1542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4609" w14:textId="2618718A" w:rsidR="0006796D" w:rsidRDefault="0006796D" w:rsidP="002C2AB2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rtl/>
          <w:lang w:eastAsia="en-US"/>
        </w:rPr>
        <w:drawing>
          <wp:inline distT="0" distB="0" distL="0" distR="0" wp14:anchorId="12C88D8F" wp14:editId="6B99C39B">
            <wp:extent cx="6035040" cy="299529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1-06-05 1544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1808" w14:textId="4859C901" w:rsidR="0006796D" w:rsidRPr="0006796D" w:rsidRDefault="0006796D" w:rsidP="0006796D">
      <w:pPr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  <w:rtl/>
        </w:rPr>
      </w:pPr>
      <w:r>
        <w:rPr>
          <w:rFonts w:ascii="Roboto" w:eastAsia="Times New Roman" w:hAnsi="Roboto"/>
          <w:i/>
          <w:iCs/>
          <w:caps/>
          <w:noProof/>
          <w:color w:val="3C4043"/>
          <w:sz w:val="52"/>
          <w:szCs w:val="52"/>
          <w:shd w:val="clear" w:color="auto" w:fill="FFFFFF"/>
          <w:lang w:eastAsia="en-US"/>
        </w:rPr>
        <w:drawing>
          <wp:inline distT="0" distB="0" distL="0" distR="0" wp14:anchorId="0EB0C47D" wp14:editId="1CB3F2C0">
            <wp:extent cx="6051983" cy="3402330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1-06-05 15445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271" cy="34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972">
        <w:rPr>
          <w:rFonts w:ascii="Roboto" w:eastAsia="Times New Roman" w:hAnsi="Roboto"/>
          <w:i/>
          <w:iCs/>
          <w:caps/>
          <w:color w:val="3C4043"/>
          <w:sz w:val="52"/>
          <w:szCs w:val="52"/>
          <w:shd w:val="clear" w:color="auto" w:fill="FFFFFF"/>
        </w:rPr>
        <w:br w:type="page"/>
      </w:r>
    </w:p>
    <w:p w14:paraId="1351CF40" w14:textId="4798C19A" w:rsidR="00362C9C" w:rsidRPr="00E84B0C" w:rsidRDefault="003B2F24" w:rsidP="00E84B0C">
      <w:pP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</w:rPr>
      </w:pPr>
      <w:r w:rsidRPr="003B2F24"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</w:rPr>
        <w:lastRenderedPageBreak/>
        <w:t>Github</w:t>
      </w:r>
      <w:r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u w:val="single"/>
          <w:shd w:val="clear" w:color="auto" w:fill="FFFFFF"/>
        </w:rPr>
        <w:t xml:space="preserve"> </w:t>
      </w:r>
      <w:r w:rsidRPr="003B2F24"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</w:rPr>
        <w:t>link</w:t>
      </w:r>
      <w:r w:rsidR="00711389">
        <w:rPr>
          <w:rFonts w:ascii="Roboto" w:eastAsia="Times New Roman" w:hAnsi="Roboto"/>
          <w:b/>
          <w:bCs/>
          <w:i/>
          <w:iCs/>
          <w:caps/>
          <w:color w:val="3C4043"/>
          <w:sz w:val="52"/>
          <w:szCs w:val="52"/>
          <w:highlight w:val="lightGray"/>
          <w:u w:val="single"/>
          <w:shd w:val="clear" w:color="auto" w:fill="FFFFFF"/>
        </w:rPr>
        <w:t>:</w:t>
      </w:r>
      <w:bookmarkStart w:id="0" w:name="_GoBack"/>
      <w:bookmarkEnd w:id="0"/>
    </w:p>
    <w:sectPr w:rsidR="00362C9C" w:rsidRPr="00E84B0C">
      <w:headerReference w:type="default" r:id="rId23"/>
      <w:footerReference w:type="default" r:id="rId24"/>
      <w:headerReference w:type="first" r:id="rId25"/>
      <w:pgSz w:w="12240" w:h="15840" w:code="1"/>
      <w:pgMar w:top="1296" w:right="1368" w:bottom="1440" w:left="1368" w:header="720" w:footer="10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C8AF0E" w14:textId="77777777" w:rsidR="006C7428" w:rsidRDefault="006C7428">
      <w:pPr>
        <w:spacing w:after="0" w:line="240" w:lineRule="auto"/>
      </w:pPr>
      <w:r>
        <w:separator/>
      </w:r>
    </w:p>
  </w:endnote>
  <w:endnote w:type="continuationSeparator" w:id="0">
    <w:p w14:paraId="2EE6D468" w14:textId="77777777" w:rsidR="006C7428" w:rsidRDefault="006C7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1636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5267E" w14:textId="74788261" w:rsidR="00605994" w:rsidRDefault="00391E5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4B0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6C5C5F" w14:textId="77777777" w:rsidR="006C7428" w:rsidRDefault="006C7428">
      <w:pPr>
        <w:spacing w:after="0" w:line="240" w:lineRule="auto"/>
      </w:pPr>
      <w:r>
        <w:separator/>
      </w:r>
    </w:p>
  </w:footnote>
  <w:footnote w:type="continuationSeparator" w:id="0">
    <w:p w14:paraId="3111ADEA" w14:textId="77777777" w:rsidR="006C7428" w:rsidRDefault="006C7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5CEC11" w14:textId="77777777" w:rsidR="00605994" w:rsidRDefault="009D0C78"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861C6B8" wp14:editId="7A114D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5012690" cy="7207250"/>
              <wp:effectExtent l="0" t="0" r="1270" b="0"/>
              <wp:wrapNone/>
              <wp:docPr id="2" name="Group 2" descr="Page frame with tab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12690" cy="7207250"/>
                        <a:chOff x="133350" y="0"/>
                        <a:chExt cx="7315200" cy="9601200"/>
                      </a:xfrm>
                    </wpg:grpSpPr>
                    <wps:wsp>
                      <wps:cNvPr id="3" name="Frame 3"/>
                      <wps:cNvSpPr/>
                      <wps:spPr>
                        <a:xfrm>
                          <a:off x="133350" y="0"/>
                          <a:ext cx="7315200" cy="9601200"/>
                        </a:xfrm>
                        <a:prstGeom prst="frame">
                          <a:avLst>
                            <a:gd name="adj1" fmla="val 2604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Freeform 4"/>
                      <wps:cNvSpPr>
                        <a:spLocks/>
                      </wps:cNvSpPr>
                      <wps:spPr bwMode="auto">
                        <a:xfrm>
                          <a:off x="228600" y="428625"/>
                          <a:ext cx="358140" cy="802005"/>
                        </a:xfrm>
                        <a:custGeom>
                          <a:avLst/>
                          <a:gdLst>
                            <a:gd name="T0" fmla="*/ 2 w 240"/>
                            <a:gd name="T1" fmla="*/ 0 h 528"/>
                            <a:gd name="T2" fmla="*/ 169 w 240"/>
                            <a:gd name="T3" fmla="*/ 0 h 528"/>
                            <a:gd name="T4" fmla="*/ 240 w 240"/>
                            <a:gd name="T5" fmla="*/ 246 h 528"/>
                            <a:gd name="T6" fmla="*/ 169 w 240"/>
                            <a:gd name="T7" fmla="*/ 480 h 528"/>
                            <a:gd name="T8" fmla="*/ 59 w 240"/>
                            <a:gd name="T9" fmla="*/ 480 h 528"/>
                            <a:gd name="T10" fmla="*/ 59 w 240"/>
                            <a:gd name="T11" fmla="*/ 528 h 528"/>
                            <a:gd name="T12" fmla="*/ 0 w 240"/>
                            <a:gd name="T13" fmla="*/ 480 h 528"/>
                            <a:gd name="T14" fmla="*/ 2 w 240"/>
                            <a:gd name="T15" fmla="*/ 480 h 528"/>
                            <a:gd name="T16" fmla="*/ 2 w 240"/>
                            <a:gd name="T17" fmla="*/ 0 h 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40" h="528">
                              <a:moveTo>
                                <a:pt x="2" y="0"/>
                              </a:moveTo>
                              <a:lnTo>
                                <a:pt x="169" y="0"/>
                              </a:lnTo>
                              <a:lnTo>
                                <a:pt x="240" y="246"/>
                              </a:lnTo>
                              <a:lnTo>
                                <a:pt x="169" y="480"/>
                              </a:lnTo>
                              <a:lnTo>
                                <a:pt x="59" y="480"/>
                              </a:lnTo>
                              <a:lnTo>
                                <a:pt x="59" y="528"/>
                              </a:lnTo>
                              <a:lnTo>
                                <a:pt x="0" y="480"/>
                              </a:lnTo>
                              <a:lnTo>
                                <a:pt x="2" y="480"/>
                              </a:lnTo>
                              <a:lnTo>
                                <a:pt x="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0A65CF" w14:textId="77777777" w:rsidR="009D0C78" w:rsidRDefault="009D0C78" w:rsidP="009D0C78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94100</wp14:pctWidth>
              </wp14:sizeRelH>
              <wp14:sizeRelV relativeFrom="page">
                <wp14:pctHeight>95400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1861C6B8" id="Group 2" o:spid="_x0000_s1026" alt="Page frame with tab" style="position:absolute;margin-left:0;margin-top:0;width:394.7pt;height:567.5pt;z-index:-251650048;mso-width-percent:941;mso-height-percent:954;mso-position-horizontal:center;mso-position-horizontal-relative:page;mso-position-vertical:center;mso-position-vertical-relative:page;mso-width-percent:941;mso-height-percent:954" coordorigin="1333" coordsize="73152,9601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">
              <v:shape id="Frame 3" o:spid="_x0000_s1027" style="position:absolute;left:1333;width:73152;height:96012;visibility:visible;mso-wrap-style:square;v-text-anchor:middle" coordsize="7315200,96012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" path="m,l7315200,r,9601200l,9601200,,xm190488,190488r,9220224l7124712,9410712r,-9220224l190488,190488xe" fillcolor="#e3ab48 [3204]" stroked="f" strokeweight="1pt">
                <v:stroke joinstyle="miter"/>
                <v:path arrowok="t" o:connecttype="custom" o:connectlocs="0,0;7315200,0;7315200,9601200;0,9601200;0,0;190488,190488;190488,9410712;7124712,9410712;7124712,190488;190488,190488" o:connectangles="0,0,0,0,0,0,0,0,0,0"/>
              </v:shape>
              <v:shape id="Freeform 4" o:spid="_x0000_s1028" style="position:absolute;left:2286;top:4286;width:3581;height:8020;visibility:visible;mso-wrap-style:square;v-text-anchor:top" coordsize="240,528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" adj="-11796480,,5400" path="m2,l169,r71,246l169,480r-110,l59,528,,480r2,l2,xe" fillcolor="black [3213]" stroked="f" strokeweight="0">
                <v:stroke joinstyle="round"/>
                <v:formulas/>
                <v:path arrowok="t" o:connecttype="custom" o:connectlocs="2985,0;252190,0;358140,373661;252190,729095;88043,729095;88043,802005;0,729095;2985,729095;2985,0" o:connectangles="0,0,0,0,0,0,0,0,0" textboxrect="0,0,240,528"/>
                <v:textbox>
                  <w:txbxContent>
                    <w:p w14:paraId="7F0A65CF" w14:textId="77777777" w:rsidR="009D0C78" w:rsidRDefault="009D0C78" w:rsidP="009D0C78">
                      <w:pPr>
                        <w:jc w:val="center"/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61315E" w14:textId="77777777" w:rsidR="00605994" w:rsidRDefault="00391E5D"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04DF73A0" wp14:editId="0B63644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5012690" cy="7207250"/>
              <wp:effectExtent l="0" t="0" r="0" b="6985"/>
              <wp:wrapNone/>
              <wp:docPr id="10" name="Group 10" descr="Page frame with tab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12690" cy="7207250"/>
                        <a:chOff x="133350" y="0"/>
                        <a:chExt cx="7315200" cy="9601200"/>
                      </a:xfrm>
                    </wpg:grpSpPr>
                    <wps:wsp>
                      <wps:cNvPr id="8" name="Frame 8"/>
                      <wps:cNvSpPr/>
                      <wps:spPr>
                        <a:xfrm>
                          <a:off x="133350" y="0"/>
                          <a:ext cx="7315200" cy="9601200"/>
                        </a:xfrm>
                        <a:prstGeom prst="frame">
                          <a:avLst>
                            <a:gd name="adj1" fmla="val 2604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Freeform 7"/>
                      <wps:cNvSpPr>
                        <a:spLocks/>
                      </wps:cNvSpPr>
                      <wps:spPr bwMode="auto">
                        <a:xfrm>
                          <a:off x="228600" y="428625"/>
                          <a:ext cx="358140" cy="802005"/>
                        </a:xfrm>
                        <a:custGeom>
                          <a:avLst/>
                          <a:gdLst>
                            <a:gd name="T0" fmla="*/ 2 w 240"/>
                            <a:gd name="T1" fmla="*/ 0 h 528"/>
                            <a:gd name="T2" fmla="*/ 169 w 240"/>
                            <a:gd name="T3" fmla="*/ 0 h 528"/>
                            <a:gd name="T4" fmla="*/ 240 w 240"/>
                            <a:gd name="T5" fmla="*/ 246 h 528"/>
                            <a:gd name="T6" fmla="*/ 169 w 240"/>
                            <a:gd name="T7" fmla="*/ 480 h 528"/>
                            <a:gd name="T8" fmla="*/ 59 w 240"/>
                            <a:gd name="T9" fmla="*/ 480 h 528"/>
                            <a:gd name="T10" fmla="*/ 59 w 240"/>
                            <a:gd name="T11" fmla="*/ 528 h 528"/>
                            <a:gd name="T12" fmla="*/ 0 w 240"/>
                            <a:gd name="T13" fmla="*/ 480 h 528"/>
                            <a:gd name="T14" fmla="*/ 2 w 240"/>
                            <a:gd name="T15" fmla="*/ 480 h 528"/>
                            <a:gd name="T16" fmla="*/ 2 w 240"/>
                            <a:gd name="T17" fmla="*/ 0 h 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40" h="528">
                              <a:moveTo>
                                <a:pt x="2" y="0"/>
                              </a:moveTo>
                              <a:lnTo>
                                <a:pt x="169" y="0"/>
                              </a:lnTo>
                              <a:lnTo>
                                <a:pt x="240" y="246"/>
                              </a:lnTo>
                              <a:lnTo>
                                <a:pt x="169" y="480"/>
                              </a:lnTo>
                              <a:lnTo>
                                <a:pt x="59" y="480"/>
                              </a:lnTo>
                              <a:lnTo>
                                <a:pt x="59" y="528"/>
                              </a:lnTo>
                              <a:lnTo>
                                <a:pt x="0" y="480"/>
                              </a:lnTo>
                              <a:lnTo>
                                <a:pt x="2" y="480"/>
                              </a:lnTo>
                              <a:lnTo>
                                <a:pt x="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28867B" w14:textId="77777777" w:rsidR="00605994" w:rsidRDefault="00605994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94100</wp14:pctWidth>
              </wp14:sizeRelH>
              <wp14:sizeRelV relativeFrom="page">
                <wp14:pctHeight>95400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04DF73A0" id="Group 10" o:spid="_x0000_s1029" alt="Page frame with tab" style="position:absolute;margin-left:0;margin-top:0;width:394.7pt;height:567.5pt;z-index:-251652096;mso-width-percent:941;mso-height-percent:954;mso-position-horizontal:center;mso-position-horizontal-relative:page;mso-position-vertical:center;mso-position-vertical-relative:page;mso-width-percent:941;mso-height-percent:954" coordorigin="1333" coordsize="73152,96012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">
              <v:shape id="Frame 8" o:spid="_x0000_s1030" style="position:absolute;left:1333;width:73152;height:96012;visibility:visible;mso-wrap-style:square;v-text-anchor:middle" coordsize="7315200,96012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" path="m,l7315200,r,9601200l,9601200,,xm190488,190488r,9220224l7124712,9410712r,-9220224l190488,190488xe" fillcolor="#e3ab48 [3204]" stroked="f" strokeweight="1pt">
                <v:stroke joinstyle="miter"/>
                <v:path arrowok="t" o:connecttype="custom" o:connectlocs="0,0;7315200,0;7315200,9601200;0,9601200;0,0;190488,190488;190488,9410712;7124712,9410712;7124712,190488;190488,190488" o:connectangles="0,0,0,0,0,0,0,0,0,0"/>
              </v:shape>
              <v:shape id="Freeform 7" o:spid="_x0000_s1031" style="position:absolute;left:2286;top:4286;width:3581;height:8020;visibility:visible;mso-wrap-style:square;v-text-anchor:top" coordsize="240,528" o:spt="10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" adj="-11796480,,5400" path="m2,l169,r71,246l169,480r-110,l59,528,,480r2,l2,xe" fillcolor="black [3213]" stroked="f" strokeweight="0">
                <v:stroke joinstyle="round"/>
                <v:formulas/>
                <v:path arrowok="t" o:connecttype="custom" o:connectlocs="2985,0;252190,0;358140,373661;252190,729095;88043,729095;88043,802005;0,729095;2985,729095;2985,0" o:connectangles="0,0,0,0,0,0,0,0,0" textboxrect="0,0,240,528"/>
                <v:textbox>
                  <w:txbxContent>
                    <w:p w14:paraId="4628867B" w14:textId="77777777" w:rsidR="00605994" w:rsidRDefault="00605994">
                      <w:pPr>
                        <w:jc w:val="center"/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A8C682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5A50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C6018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E07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50DB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E0ED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564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21C7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9497C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FF29BA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E3AB48" w:themeColor="accent1"/>
      </w:rPr>
    </w:lvl>
  </w:abstractNum>
  <w:abstractNum w:abstractNumId="10" w15:restartNumberingAfterBreak="0">
    <w:nsid w:val="36F932E6"/>
    <w:multiLevelType w:val="hybridMultilevel"/>
    <w:tmpl w:val="C8BA3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4416C3"/>
    <w:multiLevelType w:val="hybridMultilevel"/>
    <w:tmpl w:val="1884BEFA"/>
    <w:lvl w:ilvl="0" w:tplc="F1084306">
      <w:start w:val="1"/>
      <w:numFmt w:val="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  <w:color w:val="E3AB48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1D51"/>
    <w:multiLevelType w:val="hybridMultilevel"/>
    <w:tmpl w:val="A5CAE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1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FD"/>
    <w:rsid w:val="00037EB1"/>
    <w:rsid w:val="0006796D"/>
    <w:rsid w:val="000C7C19"/>
    <w:rsid w:val="000E40FA"/>
    <w:rsid w:val="0015454E"/>
    <w:rsid w:val="001673A2"/>
    <w:rsid w:val="00174AE7"/>
    <w:rsid w:val="001B02C8"/>
    <w:rsid w:val="0020386B"/>
    <w:rsid w:val="00217C31"/>
    <w:rsid w:val="0025347E"/>
    <w:rsid w:val="002A7B9F"/>
    <w:rsid w:val="002B6654"/>
    <w:rsid w:val="002C2AB2"/>
    <w:rsid w:val="002F2E6E"/>
    <w:rsid w:val="003038D9"/>
    <w:rsid w:val="0035414F"/>
    <w:rsid w:val="00362C9C"/>
    <w:rsid w:val="0037661B"/>
    <w:rsid w:val="00391E5D"/>
    <w:rsid w:val="003B2F24"/>
    <w:rsid w:val="003D3331"/>
    <w:rsid w:val="003E761D"/>
    <w:rsid w:val="00412A58"/>
    <w:rsid w:val="00415F69"/>
    <w:rsid w:val="00437972"/>
    <w:rsid w:val="004556FE"/>
    <w:rsid w:val="004D30E3"/>
    <w:rsid w:val="004D4698"/>
    <w:rsid w:val="00510E1B"/>
    <w:rsid w:val="00540F12"/>
    <w:rsid w:val="005730DC"/>
    <w:rsid w:val="005A7EC6"/>
    <w:rsid w:val="005F4DCE"/>
    <w:rsid w:val="005F5F79"/>
    <w:rsid w:val="00605994"/>
    <w:rsid w:val="00625B67"/>
    <w:rsid w:val="00632428"/>
    <w:rsid w:val="006545D7"/>
    <w:rsid w:val="00655079"/>
    <w:rsid w:val="00657397"/>
    <w:rsid w:val="006B2610"/>
    <w:rsid w:val="006C7428"/>
    <w:rsid w:val="006F1B26"/>
    <w:rsid w:val="0070150A"/>
    <w:rsid w:val="00711389"/>
    <w:rsid w:val="00732172"/>
    <w:rsid w:val="007B66DE"/>
    <w:rsid w:val="007C1BFD"/>
    <w:rsid w:val="008277DB"/>
    <w:rsid w:val="00834E59"/>
    <w:rsid w:val="00860ABE"/>
    <w:rsid w:val="008C0703"/>
    <w:rsid w:val="008C7A26"/>
    <w:rsid w:val="008F3374"/>
    <w:rsid w:val="0097574D"/>
    <w:rsid w:val="00980C2B"/>
    <w:rsid w:val="009C1A22"/>
    <w:rsid w:val="009C4888"/>
    <w:rsid w:val="009D0C78"/>
    <w:rsid w:val="009D55E4"/>
    <w:rsid w:val="00A1676F"/>
    <w:rsid w:val="00A56874"/>
    <w:rsid w:val="00A80A5F"/>
    <w:rsid w:val="00A97176"/>
    <w:rsid w:val="00AB76FC"/>
    <w:rsid w:val="00AE65CD"/>
    <w:rsid w:val="00B639A9"/>
    <w:rsid w:val="00B729B6"/>
    <w:rsid w:val="00B83831"/>
    <w:rsid w:val="00B92C87"/>
    <w:rsid w:val="00BA5516"/>
    <w:rsid w:val="00BF5C6A"/>
    <w:rsid w:val="00C005C3"/>
    <w:rsid w:val="00C06E1E"/>
    <w:rsid w:val="00C307D9"/>
    <w:rsid w:val="00C339FA"/>
    <w:rsid w:val="00C3778C"/>
    <w:rsid w:val="00C75293"/>
    <w:rsid w:val="00C90190"/>
    <w:rsid w:val="00CB5DEA"/>
    <w:rsid w:val="00CE0380"/>
    <w:rsid w:val="00D24642"/>
    <w:rsid w:val="00D435F2"/>
    <w:rsid w:val="00D508D8"/>
    <w:rsid w:val="00D526F3"/>
    <w:rsid w:val="00DD4C78"/>
    <w:rsid w:val="00E467B2"/>
    <w:rsid w:val="00E51C23"/>
    <w:rsid w:val="00E56A3E"/>
    <w:rsid w:val="00E84B0C"/>
    <w:rsid w:val="00EB14FF"/>
    <w:rsid w:val="00EC085C"/>
    <w:rsid w:val="00F5291A"/>
    <w:rsid w:val="00FC0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BDA2D"/>
  <w15:chartTrackingRefBased/>
  <w15:docId w15:val="{7C8AD12F-5684-204F-AAA3-9CDBD9F34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7F7F7F" w:themeColor="text1" w:themeTint="80"/>
        <w:lang w:val="en-US" w:eastAsia="ja-JP" w:bidi="ar-SA"/>
      </w:rPr>
    </w:rPrDefault>
    <w:pPrDefault>
      <w:pPr>
        <w:spacing w:after="18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0" w:unhideWhenUsed="1" w:qFormat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1E5D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top w:val="single" w:sz="24" w:space="5" w:color="262626" w:themeColor="text1" w:themeTint="D9"/>
        <w:bottom w:val="single" w:sz="8" w:space="5" w:color="7F7F7F" w:themeColor="text1" w:themeTint="80"/>
      </w:pBdr>
      <w:spacing w:before="240" w:after="160" w:line="240" w:lineRule="auto"/>
      <w:outlineLvl w:val="0"/>
    </w:pPr>
    <w:rPr>
      <w:rFonts w:asciiTheme="majorHAnsi" w:eastAsiaTheme="majorEastAsia" w:hAnsiTheme="majorHAnsi" w:cstheme="majorBidi"/>
      <w:b/>
      <w:caps/>
      <w:color w:val="0E0B05" w:themeColor="text2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E0B05" w:themeColor="text2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E0B05" w:themeColor="text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0E0B05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aps/>
      <w:color w:val="0E0B05" w:themeColor="text2"/>
      <w:sz w:val="1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0E0B05" w:themeColor="text2"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0E0B05" w:themeColor="text2"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0E0B05" w:themeColor="text2"/>
      <w:sz w:val="1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iCs/>
      <w:color w:val="0E0B05" w:themeColor="text2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aps/>
      <w:smallCaps w:val="0"/>
      <w:color w:val="7F7F7F" w:themeColor="text1" w:themeTint="80"/>
      <w:spacing w:val="0"/>
      <w:u w:val="single"/>
      <w:bdr w:val="none" w:sz="0" w:space="0" w:color="auto"/>
    </w:rPr>
  </w:style>
  <w:style w:type="paragraph" w:customStyle="1" w:styleId="Address">
    <w:name w:val="Address"/>
    <w:basedOn w:val="Normal"/>
    <w:uiPriority w:val="3"/>
    <w:qFormat/>
    <w:pPr>
      <w:spacing w:after="280" w:line="264" w:lineRule="auto"/>
      <w:contextualSpacing/>
    </w:pPr>
    <w:rPr>
      <w:rFonts w:eastAsiaTheme="minorEastAsia"/>
      <w:szCs w:val="18"/>
    </w:rPr>
  </w:style>
  <w:style w:type="paragraph" w:styleId="Closing">
    <w:name w:val="Closing"/>
    <w:basedOn w:val="Normal"/>
    <w:next w:val="Signature"/>
    <w:link w:val="ClosingChar"/>
    <w:uiPriority w:val="5"/>
    <w:qFormat/>
    <w:pPr>
      <w:spacing w:before="720" w:after="0" w:line="240" w:lineRule="auto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Pr>
      <w:rFonts w:eastAsiaTheme="minorEastAsia"/>
      <w:bCs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1080" w:after="280" w:line="240" w:lineRule="auto"/>
      <w:contextualSpacing/>
    </w:pPr>
    <w:rPr>
      <w:rFonts w:asciiTheme="majorHAnsi" w:eastAsiaTheme="minorEastAsia" w:hAnsiTheme="majorHAnsi"/>
      <w:bCs/>
      <w:color w:val="0E0B05" w:themeColor="text2"/>
      <w:sz w:val="24"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asciiTheme="majorHAnsi" w:eastAsiaTheme="minorEastAsia" w:hAnsiTheme="majorHAnsi"/>
      <w:bCs/>
      <w:color w:val="0E0B05" w:themeColor="text2"/>
      <w:sz w:val="24"/>
      <w:szCs w:val="18"/>
    </w:rPr>
  </w:style>
  <w:style w:type="paragraph" w:styleId="Date">
    <w:name w:val="Date"/>
    <w:basedOn w:val="Normal"/>
    <w:next w:val="Address"/>
    <w:link w:val="DateChar"/>
    <w:uiPriority w:val="2"/>
    <w:qFormat/>
    <w:pPr>
      <w:spacing w:before="720" w:after="280" w:line="240" w:lineRule="auto"/>
      <w:contextualSpacing/>
    </w:pPr>
    <w:rPr>
      <w:rFonts w:asciiTheme="majorHAnsi" w:eastAsiaTheme="minorEastAsia" w:hAnsiTheme="majorHAnsi"/>
      <w:bCs/>
      <w:color w:val="0E0B05" w:themeColor="text2"/>
      <w:sz w:val="24"/>
      <w:szCs w:val="18"/>
    </w:rPr>
  </w:style>
  <w:style w:type="character" w:customStyle="1" w:styleId="DateChar">
    <w:name w:val="Date Char"/>
    <w:basedOn w:val="DefaultParagraphFont"/>
    <w:link w:val="Date"/>
    <w:uiPriority w:val="2"/>
    <w:rPr>
      <w:rFonts w:asciiTheme="majorHAnsi" w:eastAsiaTheme="minorEastAsia" w:hAnsiTheme="majorHAnsi"/>
      <w:bCs/>
      <w:color w:val="0E0B05" w:themeColor="text2"/>
      <w:sz w:val="24"/>
      <w:szCs w:val="18"/>
    </w:rPr>
  </w:style>
  <w:style w:type="paragraph" w:styleId="Footer">
    <w:name w:val="footer"/>
    <w:basedOn w:val="Normal"/>
    <w:link w:val="FooterChar"/>
    <w:uiPriority w:val="99"/>
    <w:unhideWhenUsed/>
    <w:pPr>
      <w:spacing w:before="240" w:after="0" w:line="240" w:lineRule="auto"/>
    </w:pPr>
    <w:rPr>
      <w:color w:val="0E0B05" w:themeColor="text2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color w:val="0E0B05" w:themeColor="text2"/>
      <w:sz w:val="24"/>
    </w:rPr>
  </w:style>
  <w:style w:type="paragraph" w:styleId="Salutation">
    <w:name w:val="Salutation"/>
    <w:basedOn w:val="Normal"/>
    <w:next w:val="Normal"/>
    <w:link w:val="SalutationChar"/>
    <w:uiPriority w:val="4"/>
    <w:qFormat/>
    <w:pPr>
      <w:spacing w:before="800" w:line="240" w:lineRule="auto"/>
    </w:pPr>
    <w:rPr>
      <w:rFonts w:asciiTheme="majorHAnsi" w:eastAsiaTheme="minorEastAsia" w:hAnsiTheme="majorHAnsi"/>
      <w:bCs/>
      <w:color w:val="0E0B05" w:themeColor="text2"/>
      <w:sz w:val="24"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Pr>
      <w:rFonts w:asciiTheme="majorHAnsi" w:eastAsiaTheme="minorEastAsia" w:hAnsiTheme="majorHAnsi"/>
      <w:bCs/>
      <w:color w:val="0E0B05" w:themeColor="text2"/>
      <w:sz w:val="24"/>
      <w:szCs w:val="18"/>
    </w:rPr>
  </w:style>
  <w:style w:type="paragraph" w:customStyle="1" w:styleId="Name">
    <w:name w:val="Name"/>
    <w:basedOn w:val="Normal"/>
    <w:uiPriority w:val="1"/>
    <w:qFormat/>
    <w:pPr>
      <w:spacing w:before="120" w:after="120" w:line="192" w:lineRule="auto"/>
    </w:pPr>
    <w:rPr>
      <w:rFonts w:asciiTheme="majorHAnsi" w:hAnsiTheme="majorHAnsi"/>
      <w:b/>
      <w:caps/>
      <w:color w:val="0E0B05" w:themeColor="text2"/>
      <w:sz w:val="70"/>
    </w:rPr>
  </w:style>
  <w:style w:type="paragraph" w:customStyle="1" w:styleId="ContactInfo">
    <w:name w:val="Contact Info"/>
    <w:basedOn w:val="Normal"/>
    <w:uiPriority w:val="2"/>
    <w:qFormat/>
    <w:pPr>
      <w:contextualSpacing/>
    </w:pPr>
    <w:rPr>
      <w:rFonts w:asciiTheme="majorHAnsi" w:hAnsiTheme="majorHAnsi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40" w:after="160" w:line="240" w:lineRule="auto"/>
    </w:pPr>
    <w:rPr>
      <w:iCs/>
      <w:color w:val="262626" w:themeColor="text1" w:themeTint="D9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3AB48" w:themeColor="accent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0E0B05" w:themeColor="text2"/>
      <w:sz w:val="24"/>
      <w:szCs w:val="3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 w:val="0"/>
      <w:iCs/>
      <w:color w:val="E3AB48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360"/>
    </w:pPr>
    <w:rPr>
      <w:b/>
      <w:iCs/>
      <w:color w:val="262626" w:themeColor="text1" w:themeTint="D9"/>
      <w:sz w:val="2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Cs/>
      <w:color w:val="262626" w:themeColor="text1" w:themeTint="D9"/>
      <w:sz w:val="26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 w:val="0"/>
      <w:bCs/>
      <w:caps/>
      <w:smallCaps w:val="0"/>
      <w:color w:val="262626" w:themeColor="text1" w:themeTint="D9"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216"/>
      <w:contextualSpacing/>
    </w:pPr>
  </w:style>
  <w:style w:type="paragraph" w:styleId="Title">
    <w:name w:val="Title"/>
    <w:basedOn w:val="Normal"/>
    <w:link w:val="TitleChar"/>
    <w:uiPriority w:val="9"/>
    <w:semiHidden/>
    <w:unhideWhenUsed/>
    <w:qFormat/>
    <w:pPr>
      <w:spacing w:line="192" w:lineRule="auto"/>
    </w:pPr>
    <w:rPr>
      <w:rFonts w:asciiTheme="majorHAnsi" w:eastAsiaTheme="majorEastAsia" w:hAnsiTheme="majorHAnsi" w:cstheme="majorBidi"/>
      <w:b/>
      <w:caps/>
      <w:color w:val="262626" w:themeColor="text1" w:themeTint="D9"/>
      <w:kern w:val="28"/>
      <w:sz w:val="70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60" w:after="360"/>
    </w:pPr>
    <w:rPr>
      <w:iCs/>
      <w:sz w:val="2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color w:val="7F7F7F" w:themeColor="text1" w:themeTint="80"/>
      <w:sz w:val="26"/>
      <w:szCs w:val="2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9"/>
    <w:semiHidden/>
    <w:rPr>
      <w:rFonts w:asciiTheme="majorHAnsi" w:eastAsiaTheme="majorEastAsia" w:hAnsiTheme="majorHAnsi" w:cstheme="majorBidi"/>
      <w:b/>
      <w:caps/>
      <w:color w:val="262626" w:themeColor="text1" w:themeTint="D9"/>
      <w:kern w:val="28"/>
      <w:sz w:val="70"/>
      <w:szCs w:val="56"/>
    </w:rPr>
  </w:style>
  <w:style w:type="paragraph" w:styleId="Subtitle">
    <w:name w:val="Subtitle"/>
    <w:basedOn w:val="Normal"/>
    <w:next w:val="Normal"/>
    <w:link w:val="SubtitleChar"/>
    <w:uiPriority w:val="10"/>
    <w:semiHidden/>
    <w:unhideWhenUsed/>
    <w:qFormat/>
    <w:pPr>
      <w:numPr>
        <w:ilvl w:val="1"/>
      </w:numPr>
      <w:spacing w:after="540" w:line="288" w:lineRule="auto"/>
      <w:ind w:right="2880"/>
      <w:contextualSpacing/>
    </w:pPr>
    <w:rPr>
      <w:rFonts w:eastAsiaTheme="minorEastAsia"/>
      <w:spacing w:val="15"/>
      <w:sz w:val="2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 w:val="0"/>
      <w:iCs/>
      <w:color w:val="262626" w:themeColor="text1" w:themeTint="D9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F7F7F" w:themeColor="text1" w:themeTint="80"/>
    </w:rPr>
  </w:style>
  <w:style w:type="character" w:customStyle="1" w:styleId="SubtitleChar">
    <w:name w:val="Subtitle Char"/>
    <w:basedOn w:val="DefaultParagraphFont"/>
    <w:link w:val="Subtitle"/>
    <w:uiPriority w:val="10"/>
    <w:semiHidden/>
    <w:rPr>
      <w:rFonts w:eastAsiaTheme="minorEastAsia"/>
      <w:color w:val="7F7F7F" w:themeColor="text1" w:themeTint="80"/>
      <w:spacing w:val="15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E0B05" w:themeColor="text2"/>
      <w:sz w:val="22"/>
      <w:szCs w:val="26"/>
    </w:rPr>
  </w:style>
  <w:style w:type="paragraph" w:styleId="TOAHeading">
    <w:name w:val="toa heading"/>
    <w:basedOn w:val="Normal"/>
    <w:next w:val="Normal"/>
    <w:uiPriority w:val="99"/>
    <w:semiHidden/>
    <w:unhideWhenUsed/>
    <w:pPr>
      <w:pBdr>
        <w:top w:val="single" w:sz="24" w:space="5" w:color="auto"/>
        <w:bottom w:val="single" w:sz="4" w:space="5" w:color="auto"/>
      </w:pBd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0E0B05" w:themeColor="text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olor w:val="0E0B05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0E0B05" w:themeColor="text2"/>
      <w:sz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0E0B05" w:themeColor="text2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0E0B05" w:themeColor="text2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E0B05" w:themeColor="text2"/>
      <w:sz w:val="1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0E0B05" w:themeColor="text2"/>
      <w:sz w:val="16"/>
      <w:szCs w:val="21"/>
    </w:rPr>
  </w:style>
  <w:style w:type="paragraph" w:styleId="Header">
    <w:name w:val="header"/>
    <w:basedOn w:val="Normal"/>
    <w:link w:val="HeaderChar"/>
    <w:uiPriority w:val="99"/>
    <w:unhideWhenUsed/>
    <w:rsid w:val="00391E5D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E5D"/>
  </w:style>
  <w:style w:type="paragraph" w:styleId="ListBullet">
    <w:name w:val="List Bullet"/>
    <w:basedOn w:val="Normal"/>
    <w:uiPriority w:val="9"/>
    <w:semiHidden/>
    <w:unhideWhenUsed/>
    <w:qFormat/>
    <w:pPr>
      <w:numPr>
        <w:numId w:val="1"/>
      </w:numPr>
      <w:spacing w:after="120"/>
      <w:ind w:left="216" w:hanging="216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8"/>
      </w:numPr>
      <w:spacing w:after="120"/>
      <w:ind w:left="216" w:hanging="216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15F69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15F69"/>
  </w:style>
  <w:style w:type="character" w:styleId="EndnoteReference">
    <w:name w:val="endnote reference"/>
    <w:basedOn w:val="DefaultParagraphFont"/>
    <w:uiPriority w:val="99"/>
    <w:semiHidden/>
    <w:unhideWhenUsed/>
    <w:rsid w:val="00415F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%7bB43D4749-0296-6C4D-88B3-BA7D6FBB23E1%7dtf50002006.dotx" TargetMode="External"/></Relationships>
</file>

<file path=word/theme/theme1.xml><?xml version="1.0" encoding="utf-8"?>
<a:theme xmlns:a="http://schemas.openxmlformats.org/drawingml/2006/main" name="Resume linear">
  <a:themeElements>
    <a:clrScheme name="Resume">
      <a:dk1>
        <a:sysClr val="windowText" lastClr="000000"/>
      </a:dk1>
      <a:lt1>
        <a:sysClr val="window" lastClr="FFFFFF"/>
      </a:lt1>
      <a:dk2>
        <a:srgbClr val="0E0B05"/>
      </a:dk2>
      <a:lt2>
        <a:srgbClr val="F7F6F5"/>
      </a:lt2>
      <a:accent1>
        <a:srgbClr val="E3AB48"/>
      </a:accent1>
      <a:accent2>
        <a:srgbClr val="E36A48"/>
      </a:accent2>
      <a:accent3>
        <a:srgbClr val="969691"/>
      </a:accent3>
      <a:accent4>
        <a:srgbClr val="53C3C7"/>
      </a:accent4>
      <a:accent5>
        <a:srgbClr val="4FA274"/>
      </a:accent5>
      <a:accent6>
        <a:srgbClr val="846B8E"/>
      </a:accent6>
      <a:hlink>
        <a:srgbClr val="53C3C7"/>
      </a:hlink>
      <a:folHlink>
        <a:srgbClr val="846B8E"/>
      </a:folHlink>
    </a:clrScheme>
    <a:fontScheme name="Yellow Border Resume">
      <a:majorFont>
        <a:latin typeface="Tahom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{B43D4749-0296-6C4D-88B3-BA7D6FBB23E1}tf50002006</Template>
  <TotalTime>40</TotalTime>
  <Pages>9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201100880072</dc:creator>
  <cp:keywords/>
  <cp:lastModifiedBy>AHMED</cp:lastModifiedBy>
  <cp:revision>4</cp:revision>
  <dcterms:created xsi:type="dcterms:W3CDTF">2021-06-05T12:41:00Z</dcterms:created>
  <dcterms:modified xsi:type="dcterms:W3CDTF">2021-06-05T14:12:00Z</dcterms:modified>
</cp:coreProperties>
</file>